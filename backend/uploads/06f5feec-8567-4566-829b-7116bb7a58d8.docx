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71E12">
      <w:pPr>
        <w:pStyle w:val="36"/>
        <w:rPr>
          <w:color w:val="auto"/>
        </w:rPr>
      </w:pPr>
      <w:r>
        <w:rPr>
          <w:color w:val="auto"/>
        </w:rPr>
        <w:t>Computer Science Society Web Portal (CMS)</w:t>
      </w:r>
    </w:p>
    <w:p w14:paraId="2F4C2406">
      <w:pPr>
        <w:pStyle w:val="2"/>
        <w:rPr>
          <w:color w:val="auto"/>
        </w:rPr>
      </w:pPr>
      <w:r>
        <w:rPr>
          <w:color w:val="auto"/>
        </w:rPr>
        <w:t>Project Description</w:t>
      </w:r>
    </w:p>
    <w:p w14:paraId="12B9DE79">
      <w:pPr>
        <w:pStyle w:val="23"/>
        <w:rPr>
          <w:color w:val="auto"/>
        </w:rPr>
      </w:pPr>
      <w:r>
        <w:rPr>
          <w:color w:val="auto"/>
        </w:rPr>
        <w:t xml:space="preserve">The project is a lightweight Content Management System (CMS) for managing </w:t>
      </w:r>
      <w:r>
        <w:rPr>
          <w:rFonts w:hint="default"/>
          <w:color w:val="auto"/>
          <w:lang w:val="en-US"/>
        </w:rPr>
        <w:t xml:space="preserve">the </w:t>
      </w:r>
      <w:r>
        <w:rPr>
          <w:color w:val="auto"/>
        </w:rPr>
        <w:t xml:space="preserve">university </w:t>
      </w:r>
      <w:r>
        <w:rPr>
          <w:b/>
          <w:bCs/>
          <w:color w:val="auto"/>
        </w:rPr>
        <w:t>Computer Science Society website</w:t>
      </w:r>
      <w:r>
        <w:rPr>
          <w:color w:val="auto"/>
        </w:rPr>
        <w:t>.</w:t>
      </w:r>
    </w:p>
    <w:p w14:paraId="159474A1">
      <w:pPr>
        <w:pStyle w:val="23"/>
        <w:rPr>
          <w:color w:val="auto"/>
        </w:rPr>
      </w:pPr>
      <w:r>
        <w:rPr>
          <w:color w:val="auto"/>
        </w:rPr>
        <w:t xml:space="preserve">It </w:t>
      </w:r>
      <w:r>
        <w:rPr>
          <w:rFonts w:hint="default"/>
          <w:color w:val="auto"/>
          <w:lang w:val="en-US"/>
        </w:rPr>
        <w:t xml:space="preserve">will be </w:t>
      </w:r>
      <w:r>
        <w:rPr>
          <w:color w:val="auto"/>
        </w:rPr>
        <w:t>built using Next.js with minimal backend and focuses on low cost and simplicity.</w:t>
      </w:r>
    </w:p>
    <w:p w14:paraId="7F323FB6">
      <w:pPr>
        <w:pStyle w:val="23"/>
        <w:rPr>
          <w:color w:val="auto"/>
        </w:rPr>
      </w:pPr>
      <w:r>
        <w:rPr>
          <w:color w:val="auto"/>
        </w:rPr>
        <w:t>It acts as the official portal for society information, events, and updates.</w:t>
      </w:r>
    </w:p>
    <w:p w14:paraId="1417CCCA">
      <w:pPr>
        <w:pStyle w:val="2"/>
        <w:rPr>
          <w:color w:val="auto"/>
        </w:rPr>
      </w:pPr>
      <w:r>
        <w:rPr>
          <w:color w:val="auto"/>
        </w:rPr>
        <w:t>Key Functions</w:t>
      </w:r>
    </w:p>
    <w:p w14:paraId="2B4F7EAA">
      <w:pPr>
        <w:pStyle w:val="3"/>
        <w:rPr>
          <w:color w:val="auto"/>
        </w:rPr>
      </w:pPr>
      <w:r>
        <w:rPr>
          <w:color w:val="auto"/>
        </w:rPr>
        <w:t>Public Website</w:t>
      </w:r>
    </w:p>
    <w:p w14:paraId="58A95394">
      <w:pPr>
        <w:pStyle w:val="23"/>
        <w:rPr>
          <w:color w:val="auto"/>
        </w:rPr>
      </w:pPr>
      <w:r>
        <w:rPr>
          <w:color w:val="auto"/>
        </w:rPr>
        <w:t>Home page with society intro and announcements</w:t>
      </w:r>
    </w:p>
    <w:p w14:paraId="77A2138B">
      <w:pPr>
        <w:pStyle w:val="23"/>
        <w:rPr>
          <w:color w:val="auto"/>
        </w:rPr>
      </w:pPr>
      <w:r>
        <w:rPr>
          <w:color w:val="auto"/>
        </w:rPr>
        <w:t>Events listing with details and images</w:t>
      </w:r>
    </w:p>
    <w:p w14:paraId="420DF382">
      <w:pPr>
        <w:pStyle w:val="23"/>
        <w:rPr>
          <w:color w:val="auto"/>
        </w:rPr>
      </w:pPr>
      <w:r>
        <w:rPr>
          <w:color w:val="auto"/>
        </w:rPr>
        <w:t>Team page showing society members and roles</w:t>
      </w:r>
    </w:p>
    <w:p w14:paraId="05EF1145">
      <w:pPr>
        <w:pStyle w:val="23"/>
        <w:rPr>
          <w:color w:val="auto"/>
        </w:rPr>
      </w:pPr>
      <w:r>
        <w:rPr>
          <w:color w:val="auto"/>
        </w:rPr>
        <w:t>Alumni page with basic professional details</w:t>
      </w:r>
    </w:p>
    <w:p w14:paraId="43AF127B">
      <w:pPr>
        <w:pStyle w:val="23"/>
        <w:rPr>
          <w:color w:val="auto"/>
        </w:rPr>
      </w:pPr>
      <w:r>
        <w:rPr>
          <w:color w:val="auto"/>
        </w:rPr>
        <w:t>About page, FAQs, and gallery</w:t>
      </w:r>
    </w:p>
    <w:p w14:paraId="6AA8D672">
      <w:pPr>
        <w:pStyle w:val="23"/>
        <w:rPr>
          <w:color w:val="auto"/>
        </w:rPr>
      </w:pPr>
      <w:r>
        <w:rPr>
          <w:color w:val="auto"/>
        </w:rPr>
        <w:t>Gallery page for event photos</w:t>
      </w:r>
    </w:p>
    <w:p w14:paraId="66AE25F3">
      <w:pPr>
        <w:pStyle w:val="3"/>
        <w:rPr>
          <w:color w:val="auto"/>
        </w:rPr>
      </w:pPr>
      <w:r>
        <w:rPr>
          <w:color w:val="auto"/>
        </w:rPr>
        <w:t>Event Management</w:t>
      </w:r>
    </w:p>
    <w:p w14:paraId="5B042C73">
      <w:pPr>
        <w:pStyle w:val="23"/>
        <w:rPr>
          <w:color w:val="auto"/>
        </w:rPr>
      </w:pPr>
      <w:r>
        <w:rPr>
          <w:color w:val="auto"/>
        </w:rPr>
        <w:t>Admin can create, update, and delete events</w:t>
      </w:r>
    </w:p>
    <w:p w14:paraId="6722F5EF">
      <w:pPr>
        <w:pStyle w:val="23"/>
        <w:rPr>
          <w:color w:val="auto"/>
        </w:rPr>
      </w:pPr>
      <w:r>
        <w:rPr>
          <w:color w:val="auto"/>
        </w:rPr>
        <w:t>Each event includes description, date, and images</w:t>
      </w:r>
    </w:p>
    <w:p w14:paraId="56724212">
      <w:pPr>
        <w:pStyle w:val="23"/>
        <w:rPr>
          <w:color w:val="auto"/>
        </w:rPr>
      </w:pPr>
      <w:r>
        <w:rPr>
          <w:color w:val="auto"/>
        </w:rPr>
        <w:t>Event registration via Google Forms</w:t>
      </w:r>
    </w:p>
    <w:p w14:paraId="3CAE9C18">
      <w:pPr>
        <w:pStyle w:val="3"/>
        <w:rPr>
          <w:color w:val="auto"/>
        </w:rPr>
      </w:pPr>
      <w:r>
        <w:rPr>
          <w:color w:val="auto"/>
        </w:rPr>
        <w:t>Registration System</w:t>
      </w:r>
    </w:p>
    <w:p w14:paraId="05B830F8">
      <w:pPr>
        <w:pStyle w:val="23"/>
        <w:rPr>
          <w:color w:val="auto"/>
        </w:rPr>
      </w:pPr>
      <w:r>
        <w:rPr>
          <w:color w:val="auto"/>
        </w:rPr>
        <w:t>Users register through Google Forms</w:t>
      </w:r>
    </w:p>
    <w:p w14:paraId="03BE5889">
      <w:pPr>
        <w:pStyle w:val="23"/>
        <w:rPr>
          <w:color w:val="auto"/>
        </w:rPr>
      </w:pPr>
      <w:r>
        <w:rPr>
          <w:color w:val="auto"/>
        </w:rPr>
        <w:t>Responses stored in Google Sheets</w:t>
      </w:r>
    </w:p>
    <w:p w14:paraId="204D9DBB">
      <w:pPr>
        <w:pStyle w:val="23"/>
        <w:rPr>
          <w:color w:val="auto"/>
        </w:rPr>
      </w:pPr>
      <w:r>
        <w:rPr>
          <w:color w:val="auto"/>
        </w:rPr>
        <w:t>Admin manages form links</w:t>
      </w:r>
    </w:p>
    <w:p w14:paraId="53CEB2DD">
      <w:pPr>
        <w:pStyle w:val="3"/>
        <w:rPr>
          <w:color w:val="auto"/>
        </w:rPr>
      </w:pPr>
      <w:r>
        <w:rPr>
          <w:color w:val="auto"/>
        </w:rPr>
        <w:t>Admin Panel</w:t>
      </w:r>
    </w:p>
    <w:p w14:paraId="6747F3CF">
      <w:pPr>
        <w:pStyle w:val="23"/>
        <w:rPr>
          <w:color w:val="auto"/>
        </w:rPr>
      </w:pPr>
      <w:r>
        <w:rPr>
          <w:color w:val="auto"/>
        </w:rPr>
        <w:t>Admin-only login system</w:t>
      </w:r>
    </w:p>
    <w:p w14:paraId="1FD27036">
      <w:pPr>
        <w:pStyle w:val="23"/>
        <w:rPr>
          <w:color w:val="auto"/>
        </w:rPr>
      </w:pPr>
      <w:r>
        <w:rPr>
          <w:color w:val="auto"/>
        </w:rPr>
        <w:t>Manage events, team, alumni, and notices</w:t>
      </w:r>
      <w:r>
        <w:rPr>
          <w:rFonts w:hint="default"/>
          <w:color w:val="auto"/>
          <w:lang w:val="en-US"/>
        </w:rPr>
        <w:t xml:space="preserve"> (CRUD operations)</w:t>
      </w:r>
    </w:p>
    <w:p w14:paraId="33431434">
      <w:pPr>
        <w:pStyle w:val="23"/>
        <w:rPr>
          <w:color w:val="auto"/>
        </w:rPr>
      </w:pPr>
      <w:r>
        <w:rPr>
          <w:color w:val="auto"/>
        </w:rPr>
        <w:t>Upload images using Cloudinary</w:t>
      </w:r>
      <w:r>
        <w:rPr>
          <w:rFonts w:hint="default"/>
          <w:color w:val="auto"/>
          <w:lang w:val="en-US"/>
        </w:rPr>
        <w:t xml:space="preserve"> (or other cloud platform)</w:t>
      </w:r>
    </w:p>
    <w:p w14:paraId="2118130B">
      <w:pPr>
        <w:pStyle w:val="23"/>
        <w:rPr>
          <w:color w:val="auto"/>
        </w:rPr>
      </w:pPr>
      <w:r>
        <w:rPr>
          <w:color w:val="auto"/>
        </w:rPr>
        <w:t>Manage team members</w:t>
      </w:r>
      <w:bookmarkStart w:id="0" w:name="_GoBack"/>
      <w:bookmarkEnd w:id="0"/>
    </w:p>
    <w:p w14:paraId="1A803319">
      <w:pPr>
        <w:pStyle w:val="23"/>
        <w:numPr>
          <w:numId w:val="0"/>
        </w:numPr>
        <w:ind w:leftChars="0"/>
        <w:rPr>
          <w:color w:val="auto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ED3EC8"/>
    <w:rsid w:val="4EA3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155</Words>
  <Characters>882</Characters>
  <Lines>0</Lines>
  <Paragraphs>0</Paragraphs>
  <TotalTime>0</TotalTime>
  <ScaleCrop>false</ScaleCrop>
  <LinksUpToDate>false</LinksUpToDate>
  <CharactersWithSpaces>1010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Muhammad Abubakar</cp:lastModifiedBy>
  <dcterms:modified xsi:type="dcterms:W3CDTF">2026-05-14T18:21:57Z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eyJoZGlkIjoiYzYyNDA0ZTQxYTc2OTc2NTU5ZjYzZWExODYzYmI3NWIiLCJ1c2VySWQiOiI4ODEzNzYwMDg1MjQ4In0=</vt:lpwstr>
  </property>
  <property fmtid="{D5CDD505-2E9C-101B-9397-08002B2CF9AE}" pid="3" name="KSOProductBuildVer">
    <vt:lpwstr>1033-12.1.0.26372</vt:lpwstr>
  </property>
  <property fmtid="{D5CDD505-2E9C-101B-9397-08002B2CF9AE}" pid="4" name="ICV">
    <vt:lpwstr>38E761FBD8A74106AA3D4D81220B9904_12</vt:lpwstr>
  </property>
</Properties>
</file>