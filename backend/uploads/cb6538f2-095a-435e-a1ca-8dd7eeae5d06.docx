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17A6A">
      <w:pPr>
        <w:jc w:val="center"/>
      </w:pPr>
      <w:r>
        <w:rPr>
          <w:b/>
          <w:sz w:val="28"/>
        </w:rPr>
        <w:t>NO OBJECTION CERTIFICATE (NOC)</w:t>
      </w:r>
      <w:r>
        <w:rPr>
          <w:b/>
          <w:sz w:val="28"/>
        </w:rPr>
        <w:br w:type="textWrapping"/>
      </w:r>
    </w:p>
    <w:p w14:paraId="52754EA5">
      <w:pPr>
        <w:jc w:val="center"/>
        <w:rPr>
          <w:b/>
          <w:bCs/>
        </w:rPr>
      </w:pPr>
      <w:r>
        <w:rPr>
          <w:b/>
          <w:bCs/>
        </w:rPr>
        <w:t>For Installation of Promotional Material – Vyro Hackathon 2026</w:t>
      </w:r>
    </w:p>
    <w:p w14:paraId="6F30BD9D">
      <w:r>
        <w:t xml:space="preserve">Date: </w:t>
      </w:r>
      <w:r>
        <w:rPr>
          <w:rFonts w:hint="default"/>
          <w:lang w:val="en-US"/>
        </w:rPr>
        <w:t>April 13, 2026</w:t>
      </w:r>
    </w:p>
    <w:p w14:paraId="245867AE">
      <w:r>
        <w:t>To:</w:t>
      </w:r>
      <w:r>
        <w:br w:type="textWrapping"/>
      </w:r>
      <w:r>
        <w:t>The Administration</w:t>
      </w:r>
      <w:r>
        <w:br w:type="textWrapping"/>
      </w:r>
      <w:r>
        <w:t>International Islamic University Islamabad (IIUI)</w:t>
      </w:r>
      <w:r>
        <w:br w:type="textWrapping"/>
      </w:r>
    </w:p>
    <w:p w14:paraId="293466B1">
      <w:r>
        <w:rPr>
          <w:b/>
        </w:rPr>
        <w:t>Subject: Request for Permission to Install Standees &amp; Panaflexes for Vyro Hackathon 2026 Partnership</w:t>
      </w:r>
      <w:r>
        <w:rPr>
          <w:b/>
        </w:rPr>
        <w:br w:type="textWrapping"/>
      </w:r>
    </w:p>
    <w:p w14:paraId="6635A68F">
      <w:r>
        <w:t>Dear Sir,</w:t>
      </w:r>
      <w:r>
        <w:br w:type="textWrapping"/>
      </w:r>
      <w:r>
        <w:br w:type="textWrapping"/>
      </w:r>
      <w:r>
        <w:t>I, M. Abubakar, Lead GDGoC IIUI and Technical Lead CSS IIUI, request permission to install promotional materials on campus in collaboration with Vyro as part of our Community &amp; Campus Outreach Partnership for Vyro Hackathon 2026.</w:t>
      </w:r>
      <w:r>
        <w:br w:type="textWrapping"/>
      </w:r>
      <w:r>
        <w:br w:type="textWrapping"/>
      </w:r>
      <w:r>
        <w:t>The event will be held on Saturday, 18th April 2026 at Vyro Office, NSTP (NUST), Islamabad. It is a full-day hackathon focused on engineering, design, and AI talent.</w:t>
      </w:r>
      <w:r>
        <w:br w:type="textWrapping"/>
      </w:r>
      <w:r>
        <w:br w:type="textWrapping"/>
      </w:r>
      <w:r>
        <w:t>We request approval for:</w:t>
      </w:r>
      <w:r>
        <w:br w:type="textWrapping"/>
      </w:r>
      <w:r>
        <w:t>• 5–10 standees for hackathon promotion</w:t>
      </w:r>
      <w:r>
        <w:br w:type="textWrapping"/>
      </w:r>
      <w:r>
        <w:t>• 5–10 panaflexes highlighting Vyro open positions for IIUI students</w:t>
      </w:r>
      <w:r>
        <w:br w:type="textWrapping"/>
      </w:r>
      <w:r>
        <w:br w:type="textWrapping"/>
      </w:r>
      <w:r>
        <w:t xml:space="preserve">These will promote participation, real-world exposure, and career opportunities. All materials will be </w:t>
      </w:r>
      <w:r>
        <w:rPr>
          <w:rFonts w:hint="default"/>
          <w:lang w:val="en-US"/>
        </w:rPr>
        <w:t>provided by Vyro. Our team will ensure that installation is carried out responsibly</w:t>
      </w:r>
      <w:r>
        <w:t xml:space="preserve"> without disrupting campus activities.</w:t>
      </w:r>
      <w:r>
        <w:br w:type="textWrapping"/>
      </w:r>
      <w:r>
        <w:br w:type="textWrapping"/>
      </w:r>
      <w:r>
        <w:t>We request your approval to proceed.</w:t>
      </w:r>
      <w:r>
        <w:br w:type="textWrapping"/>
      </w:r>
      <w:r>
        <w:br w:type="textWrapping"/>
      </w:r>
      <w:r>
        <w:t>Thank you for your consideration.</w:t>
      </w:r>
      <w:r>
        <w:br w:type="textWrapping"/>
      </w:r>
    </w:p>
    <w:p w14:paraId="74884E0F">
      <w:r>
        <w:br w:type="textWrapping"/>
      </w:r>
      <w:r>
        <w:t>Sincerely,</w:t>
      </w:r>
      <w:r>
        <w:br w:type="textWrapping"/>
      </w:r>
      <w:r>
        <w:br w:type="textWrapping"/>
      </w:r>
      <w:r>
        <w:t>M. Abubakar</w:t>
      </w:r>
      <w:r>
        <w:br w:type="textWrapping"/>
      </w:r>
      <w:r>
        <w:t>Lead, GDGoC IIUI</w:t>
      </w:r>
      <w:r>
        <w:br w:type="textWrapping"/>
      </w:r>
      <w:r>
        <w:t>Technical Lead, CSS IIUI</w:t>
      </w:r>
      <w:bookmarkStart w:id="0" w:name="_GoBack"/>
      <w:bookmarkEnd w:id="0"/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CC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164</Words>
  <Characters>964</Characters>
  <Lines>0</Lines>
  <Paragraphs>0</Paragraphs>
  <TotalTime>4</TotalTime>
  <ScaleCrop>false</ScaleCrop>
  <LinksUpToDate>false</LinksUpToDate>
  <CharactersWithSpaces>1108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HEC</cp:lastModifiedBy>
  <dcterms:modified xsi:type="dcterms:W3CDTF">2026-04-12T20:53:43Z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eyJoZGlkIjoiYzYyNDA0ZTQxYTc2OTc2NTU5ZjYzZWExODYzYmI3NWIifQ==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7087586BFFF64EE6BB74507155529371_12</vt:lpwstr>
  </property>
</Properties>
</file>